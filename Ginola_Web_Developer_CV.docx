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786D8">
      <w:pPr>
        <w:pStyle w:val="36"/>
      </w:pPr>
      <w:r>
        <w:t>Ginola</w:t>
      </w:r>
    </w:p>
    <w:p w14:paraId="4A71E45F">
      <w:r>
        <w:rPr>
          <w:rFonts w:hint="default"/>
          <w:b/>
          <w:bCs/>
          <w:lang w:val="en-US"/>
        </w:rPr>
        <w:t xml:space="preserve">AI-Powered </w:t>
      </w:r>
      <w:r>
        <w:rPr>
          <w:b/>
          <w:bCs/>
        </w:rPr>
        <w:t>Full Stack Developer</w:t>
      </w:r>
      <w:r>
        <w:t xml:space="preserve"> </w:t>
      </w:r>
    </w:p>
    <w:p w14:paraId="3FB76F81">
      <w:pPr>
        <w:rPr>
          <w:rFonts w:hint="default"/>
          <w:lang w:val="en-US"/>
        </w:rPr>
      </w:pPr>
      <w:r>
        <w:t xml:space="preserve">Jakarta / Tangerang, Indonesia | +62 822-7969-9303 |  mhdginola@gmail.com </w:t>
      </w:r>
      <w:r>
        <w:rPr>
          <w:rFonts w:hint="default"/>
          <w:lang w:val="en-US"/>
        </w:rPr>
        <w:t xml:space="preserve">| </w:t>
      </w:r>
      <w:r>
        <w:t>linkedin.com/in/ginola-ginola</w:t>
      </w:r>
      <w:r>
        <w:rPr>
          <w:rFonts w:hint="default"/>
          <w:lang w:val="en-US"/>
        </w:rPr>
        <w:t xml:space="preserve"> | github.com/mhdginola</w:t>
      </w:r>
    </w:p>
    <w:p w14:paraId="6B0E5DA5">
      <w:pPr>
        <w:pStyle w:val="2"/>
      </w:pPr>
      <w:r>
        <w:t>About Me</w:t>
      </w:r>
      <w:bookmarkStart w:id="0" w:name="_GoBack"/>
      <w:bookmarkEnd w:id="0"/>
    </w:p>
    <w:p w14:paraId="5CF36B54">
      <w:r>
        <w:t>Full Stack Web Developer with experience in building scalable, secure, and user-friendly applications. Skilled in backend and frontend technologies, database design, and clean architecture implementation. With a Bachelor of Applied Science (Electrical &amp; Electronics Engineering, Cum Laude), I bring strong problem-solving, analytical thinking, and adaptability to fast-paced, remote-first environments.</w:t>
      </w:r>
    </w:p>
    <w:p w14:paraId="4DAB2300">
      <w:pPr>
        <w:pStyle w:val="2"/>
      </w:pPr>
      <w:r>
        <w:t>Technical Skills</w:t>
      </w:r>
    </w:p>
    <w:p w14:paraId="751AC722">
      <w:pPr>
        <w:pStyle w:val="23"/>
      </w:pPr>
      <w:r>
        <w:t>Frontend: HTML, CSS, JavaScript, React.js, Next.js, Vue.js, Bootstrap, jQuery</w:t>
      </w:r>
    </w:p>
    <w:p w14:paraId="21737E71">
      <w:pPr>
        <w:pStyle w:val="23"/>
      </w:pPr>
      <w:r>
        <w:rPr>
          <w:rFonts w:hint="default"/>
          <w:lang w:val="en-US"/>
        </w:rPr>
        <w:t>AI &amp; blockchain: Openclaw AI, firefly, besu.</w:t>
      </w:r>
    </w:p>
    <w:p w14:paraId="2312A4D0">
      <w:pPr>
        <w:pStyle w:val="23"/>
      </w:pPr>
      <w:r>
        <w:t>Backend: Golang, Gin, PHP (Laravel), Python, Node.js, Express.js</w:t>
      </w:r>
    </w:p>
    <w:p w14:paraId="12A16D34">
      <w:pPr>
        <w:pStyle w:val="23"/>
      </w:pPr>
      <w:r>
        <w:t>Databases: PostgreSQL, MySQL, MongoDB</w:t>
      </w:r>
    </w:p>
    <w:p w14:paraId="6FE6F429">
      <w:pPr>
        <w:pStyle w:val="23"/>
      </w:pPr>
      <w:r>
        <w:t xml:space="preserve">Tools &amp; Others: </w:t>
      </w:r>
      <w:r>
        <w:rPr>
          <w:rFonts w:hint="default"/>
          <w:lang w:val="en-US"/>
        </w:rPr>
        <w:t xml:space="preserve">k8s, cursor, </w:t>
      </w:r>
      <w:r>
        <w:t>Git/GitHub, Docker, Figma, ETL, REST APIs, CI/CD basics</w:t>
      </w:r>
      <w:r>
        <w:rPr>
          <w:rFonts w:hint="default"/>
          <w:lang w:val="en-US"/>
        </w:rPr>
        <w:t>, gcp.</w:t>
      </w:r>
    </w:p>
    <w:p w14:paraId="26519909">
      <w:pPr>
        <w:pStyle w:val="23"/>
      </w:pPr>
      <w:r>
        <w:t>Soft Skills: Analytical problem solving, teamwork, adaptability, communication</w:t>
      </w:r>
    </w:p>
    <w:p w14:paraId="336D8AD6">
      <w:pPr>
        <w:pStyle w:val="2"/>
      </w:pPr>
      <w:r>
        <w:t>Experience</w:t>
      </w:r>
    </w:p>
    <w:p w14:paraId="6C8D297E">
      <w:pPr>
        <w:pStyle w:val="3"/>
      </w:pPr>
      <w:r>
        <w:rPr>
          <w:rFonts w:hint="default"/>
          <w:lang w:val="en-US"/>
        </w:rPr>
        <w:t>Portdex (Part-time)</w:t>
      </w:r>
      <w:r>
        <w:t xml:space="preserve"> – Programmer</w:t>
      </w:r>
    </w:p>
    <w:p w14:paraId="47FDF5DE">
      <w:r>
        <w:rPr>
          <w:rFonts w:hint="default"/>
          <w:lang w:val="en-US"/>
        </w:rPr>
        <w:t xml:space="preserve">Nov </w:t>
      </w:r>
      <w:r>
        <w:t>202</w:t>
      </w:r>
      <w:r>
        <w:rPr>
          <w:rFonts w:hint="default"/>
          <w:lang w:val="en-US"/>
        </w:rPr>
        <w:t>5</w:t>
      </w:r>
      <w:r>
        <w:t xml:space="preserve"> – Present | Tangerang, Indonesia</w:t>
      </w:r>
    </w:p>
    <w:p w14:paraId="1DB8ECE2">
      <w:pPr>
        <w:pStyle w:val="23"/>
      </w:pPr>
      <w:r>
        <w:rPr>
          <w:rFonts w:hint="default"/>
          <w:lang w:val="en-US"/>
        </w:rPr>
        <w:t>Developed blockchain solutions and AI assistants</w:t>
      </w:r>
      <w:r>
        <w:t>.</w:t>
      </w:r>
    </w:p>
    <w:p w14:paraId="3C4F2AEA">
      <w:pPr>
        <w:pStyle w:val="23"/>
      </w:pPr>
      <w:r>
        <w:t>Designed system architecture, implemented new features, and optimized performance.</w:t>
      </w:r>
    </w:p>
    <w:p w14:paraId="301174FD">
      <w:pPr>
        <w:pStyle w:val="23"/>
      </w:pPr>
      <w:r>
        <w:t>Applied clean architecture principles to ensure performance, scalability, security, and maintainability.</w:t>
      </w:r>
    </w:p>
    <w:p w14:paraId="08797DFF">
      <w:pPr>
        <w:pStyle w:val="23"/>
      </w:pPr>
      <w:r>
        <w:t xml:space="preserve">Tech stack: Golang, Gin, PostgreSQL, </w:t>
      </w:r>
      <w:r>
        <w:rPr>
          <w:rFonts w:hint="default"/>
          <w:lang w:val="en-US"/>
        </w:rPr>
        <w:t>Vue, Openclaw AI, k8s, gcp, firefly, besu network</w:t>
      </w:r>
      <w:r>
        <w:t>.</w:t>
      </w:r>
    </w:p>
    <w:p w14:paraId="0322A4A9">
      <w:pPr>
        <w:pStyle w:val="3"/>
      </w:pPr>
      <w:r>
        <w:t>PT Asta Protek Jiarsi – Programmer</w:t>
      </w:r>
    </w:p>
    <w:p w14:paraId="60EDF2DB">
      <w:r>
        <w:t>Apr 2023 – Present | Tangerang, Indonesia</w:t>
      </w:r>
    </w:p>
    <w:p w14:paraId="27EF450C">
      <w:pPr>
        <w:pStyle w:val="23"/>
      </w:pPr>
      <w:r>
        <w:t>Developed web applications for screening suspicious banking transactions for government reporting.</w:t>
      </w:r>
    </w:p>
    <w:p w14:paraId="3A7F9FF5">
      <w:pPr>
        <w:pStyle w:val="23"/>
      </w:pPr>
      <w:r>
        <w:t>Designed system architecture, implemented new features, and optimized performance.</w:t>
      </w:r>
    </w:p>
    <w:p w14:paraId="5CBFEA95">
      <w:pPr>
        <w:pStyle w:val="23"/>
      </w:pPr>
      <w:r>
        <w:t>Applied clean architecture principles to ensure performance, scalability, security, and maintainability.</w:t>
      </w:r>
    </w:p>
    <w:p w14:paraId="03C174A9">
      <w:pPr>
        <w:pStyle w:val="23"/>
      </w:pPr>
      <w:r>
        <w:t>Tech stack: Golang, Gin, PHP (Laravel), Python, PostgreSQL, ETL.</w:t>
      </w:r>
    </w:p>
    <w:p w14:paraId="6DDC8C88">
      <w:pPr>
        <w:pStyle w:val="3"/>
      </w:pPr>
      <w:r>
        <w:t>PT Fajar Lestari Sejati – Programmer</w:t>
      </w:r>
    </w:p>
    <w:p w14:paraId="0560C18F">
      <w:r>
        <w:t>Nov 2021 – Apr 2023 | Jakarta, Indonesia</w:t>
      </w:r>
    </w:p>
    <w:p w14:paraId="682BAEE1">
      <w:pPr>
        <w:pStyle w:val="23"/>
      </w:pPr>
      <w:r>
        <w:t>Debugged and enhanced internal ERP systems (Node.js, Express.js).</w:t>
      </w:r>
    </w:p>
    <w:p w14:paraId="005172F9">
      <w:pPr>
        <w:pStyle w:val="23"/>
      </w:pPr>
      <w:r>
        <w:t>Built an internal warehouse Locator System for goods placement (PHP).</w:t>
      </w:r>
    </w:p>
    <w:p w14:paraId="0043640F">
      <w:pPr>
        <w:pStyle w:val="23"/>
      </w:pPr>
      <w:r>
        <w:t>Designed and deployed company profile website DEON (React.js, Next.js).</w:t>
      </w:r>
    </w:p>
    <w:p w14:paraId="072D595A">
      <w:pPr>
        <w:pStyle w:val="23"/>
      </w:pPr>
      <w:r>
        <w:t>Created e-learning platform for marketing staff training (Laravel/PHP).</w:t>
      </w:r>
    </w:p>
    <w:p w14:paraId="0543F03E">
      <w:pPr>
        <w:pStyle w:val="23"/>
      </w:pPr>
      <w:r>
        <w:t>Redesigned loyalty marketplace website for improved UI/UX.</w:t>
      </w:r>
    </w:p>
    <w:p w14:paraId="287DDEDA">
      <w:pPr>
        <w:pStyle w:val="3"/>
      </w:pPr>
      <w:r>
        <w:t>Freelance Projects – Automation &amp; Web Development</w:t>
      </w:r>
    </w:p>
    <w:p w14:paraId="1B67DE54">
      <w:r>
        <w:t>2017 – 2021 | Remote / Padang, Indonesia</w:t>
      </w:r>
    </w:p>
    <w:p w14:paraId="1EE09A36">
      <w:pPr>
        <w:pStyle w:val="23"/>
      </w:pPr>
      <w:r>
        <w:t>Delivered custom software/web solutions for clients, from requirement gathering to deployment.</w:t>
      </w:r>
    </w:p>
    <w:p w14:paraId="524759C8">
      <w:pPr>
        <w:pStyle w:val="23"/>
      </w:pPr>
      <w:r>
        <w:t>Developed prototypes, budget plans, and managed full project lifecycle.</w:t>
      </w:r>
    </w:p>
    <w:p w14:paraId="271FE474">
      <w:pPr>
        <w:pStyle w:val="23"/>
      </w:pPr>
      <w:r>
        <w:t>Focused on efficiency, usability, and meeting client needs.</w:t>
      </w:r>
    </w:p>
    <w:p w14:paraId="6637D555">
      <w:pPr>
        <w:pStyle w:val="2"/>
      </w:pPr>
      <w:r>
        <w:t>Education</w:t>
      </w:r>
    </w:p>
    <w:p w14:paraId="253AAA7A">
      <w:r>
        <w:t>Universitas Negeri Padang (2016 – 2020)</w:t>
      </w:r>
    </w:p>
    <w:p w14:paraId="49ACC0C5">
      <w:r>
        <w:t>Bachelor of Applied Science – Electrical &amp; Electronics Engineering</w:t>
      </w:r>
    </w:p>
    <w:p w14:paraId="1275170D">
      <w:r>
        <w:t>GPA 3.63 | Cum Laude | Full Scholarship</w:t>
      </w:r>
    </w:p>
    <w:p w14:paraId="5EB98F7A">
      <w:pPr>
        <w:pStyle w:val="2"/>
      </w:pPr>
      <w:r>
        <w:t>Certifications</w:t>
      </w:r>
    </w:p>
    <w:p w14:paraId="315651E8">
      <w:pPr>
        <w:pStyle w:val="23"/>
      </w:pPr>
      <w:r>
        <w:t>TOEFL ITP</w:t>
      </w:r>
    </w:p>
    <w:p w14:paraId="5A9ABA03">
      <w:pPr>
        <w:pStyle w:val="23"/>
      </w:pPr>
      <w:r>
        <w:t>UI/UX Designer Certification</w:t>
      </w:r>
    </w:p>
    <w:p w14:paraId="7373E0CB">
      <w:pPr>
        <w:pStyle w:val="23"/>
      </w:pPr>
      <w:r>
        <w:t>Web Programming &amp; Design Training</w:t>
      </w:r>
    </w:p>
    <w:p w14:paraId="701D85F4">
      <w:pPr>
        <w:pStyle w:val="2"/>
      </w:pPr>
      <w:r>
        <w:t>Publication</w:t>
      </w:r>
    </w:p>
    <w:p w14:paraId="37C20F91">
      <w:r>
        <w:t>Simulation of Brushless DC Motor Speed Control with Fuzzy Logic Method – Jurnal Inovasi Teknologi dan Rekayasa (2020)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D8D89"/>
    <w:rsid w:val="F48BA112"/>
    <w:rsid w:val="FFEF8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Ginola Ginola</cp:lastModifiedBy>
  <dcterms:modified xsi:type="dcterms:W3CDTF">2026-05-18T21:27:17Z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E3123228C775FB311A210B6A2A66BDC0_42</vt:lpwstr>
  </property>
</Properties>
</file>